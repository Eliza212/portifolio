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8F65A8">
      <w:pPr>
        <w:pStyle w:val="36"/>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Kilatya Elizabeth Ngina</w:t>
      </w:r>
    </w:p>
    <w:p w14:paraId="05F46390">
      <w:pPr>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Nairobi, Kenya | 0112803994 | elizangina363@gmail.com | github.com/Eliza212</w:t>
      </w:r>
    </w:p>
    <w:p w14:paraId="4C3C5547">
      <w:pPr>
        <w:pStyle w:val="2"/>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Professional Summary</w:t>
      </w:r>
    </w:p>
    <w:p w14:paraId="50F0AB5C">
      <w:pPr>
        <w:keepNext w:val="0"/>
        <w:keepLines w:val="0"/>
        <w:pageBreakBefore w:val="0"/>
        <w:widowControl/>
        <w:kinsoku/>
        <w:wordWrap/>
        <w:overflowPunct/>
        <w:topLinePunct w:val="0"/>
        <w:autoSpaceDE/>
        <w:autoSpaceDN/>
        <w:bidi w:val="0"/>
        <w:adjustRightInd/>
        <w:snapToGrid/>
        <w:spacing w:line="480" w:lineRule="auto"/>
        <w:ind w:firstLine="480" w:firstLineChars="200"/>
        <w:jc w:val="both"/>
        <w:textAlignment w:val="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Dedicated and motivated Computer Science graduate from Egerton University with practical experience in software development, web application development, and database management. Skilled in frontend and backend development technologies including JavaScript, Node.js, Express.js, Flutter, Java, MySQL, and Firebase. Passionate about developing efficient and user-friendly systems that solve real-world challenges. Strong problem-solving skills, adaptability, and ability to work collaboratively in team environments.</w:t>
      </w:r>
    </w:p>
    <w:p w14:paraId="2A5E2CD9">
      <w:pPr>
        <w:pStyle w:val="2"/>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Technical Skills</w:t>
      </w:r>
    </w:p>
    <w:p w14:paraId="418D5F45">
      <w:pPr>
        <w:pStyle w:val="23"/>
        <w:spacing w:line="480" w:lineRule="auto"/>
        <w:jc w:val="both"/>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 xml:space="preserve">Programming Languages: </w:t>
      </w:r>
      <w:r>
        <w:rPr>
          <w:rFonts w:hint="default" w:ascii="Times New Roman" w:hAnsi="Times New Roman" w:cs="Times New Roman"/>
          <w:color w:val="auto"/>
          <w:sz w:val="24"/>
          <w:szCs w:val="24"/>
        </w:rPr>
        <w:t>Java, JavaScript, HTML, CSS</w:t>
      </w:r>
    </w:p>
    <w:p w14:paraId="212EA6E0">
      <w:pPr>
        <w:pStyle w:val="23"/>
        <w:spacing w:line="480" w:lineRule="auto"/>
        <w:jc w:val="both"/>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 xml:space="preserve">Frameworks &amp; Libraries: </w:t>
      </w:r>
      <w:r>
        <w:rPr>
          <w:rFonts w:hint="default" w:ascii="Times New Roman" w:hAnsi="Times New Roman" w:cs="Times New Roman"/>
          <w:color w:val="auto"/>
          <w:sz w:val="24"/>
          <w:szCs w:val="24"/>
        </w:rPr>
        <w:t>Flutter, Node.js, Express.js</w:t>
      </w:r>
    </w:p>
    <w:p w14:paraId="4A167FBA">
      <w:pPr>
        <w:pStyle w:val="23"/>
        <w:spacing w:line="480" w:lineRule="auto"/>
        <w:jc w:val="both"/>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 xml:space="preserve">Database Technologies: </w:t>
      </w:r>
      <w:r>
        <w:rPr>
          <w:rFonts w:hint="default" w:ascii="Times New Roman" w:hAnsi="Times New Roman" w:cs="Times New Roman"/>
          <w:color w:val="auto"/>
          <w:sz w:val="24"/>
          <w:szCs w:val="24"/>
        </w:rPr>
        <w:t>MySQL, Firebase</w:t>
      </w:r>
    </w:p>
    <w:p w14:paraId="49217A88">
      <w:pPr>
        <w:pStyle w:val="23"/>
        <w:spacing w:line="480" w:lineRule="auto"/>
        <w:jc w:val="both"/>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 xml:space="preserve">Development Tools: </w:t>
      </w:r>
      <w:r>
        <w:rPr>
          <w:rFonts w:hint="default" w:ascii="Times New Roman" w:hAnsi="Times New Roman" w:cs="Times New Roman"/>
          <w:color w:val="auto"/>
          <w:sz w:val="24"/>
          <w:szCs w:val="24"/>
        </w:rPr>
        <w:t>GitHub, Visual Studio Code</w:t>
      </w:r>
      <w:r>
        <w:rPr>
          <w:rFonts w:hint="default" w:ascii="Times New Roman" w:hAnsi="Times New Roman" w:cs="Times New Roman"/>
          <w:color w:val="auto"/>
          <w:sz w:val="24"/>
          <w:szCs w:val="24"/>
          <w:lang w:val="en-AU"/>
        </w:rPr>
        <w:t xml:space="preserve">, android studio, git </w:t>
      </w:r>
    </w:p>
    <w:p w14:paraId="621FECC8">
      <w:pPr>
        <w:pStyle w:val="23"/>
        <w:spacing w:line="480" w:lineRule="auto"/>
        <w:jc w:val="both"/>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 xml:space="preserve">Other Skills: </w:t>
      </w:r>
      <w:r>
        <w:rPr>
          <w:rFonts w:hint="default" w:ascii="Times New Roman" w:hAnsi="Times New Roman" w:cs="Times New Roman"/>
          <w:color w:val="auto"/>
          <w:sz w:val="24"/>
          <w:szCs w:val="24"/>
        </w:rPr>
        <w:t>Responsive Web Design, API Integration, Mobile Application Development</w:t>
      </w:r>
    </w:p>
    <w:p w14:paraId="1979AC5A">
      <w:pPr>
        <w:pStyle w:val="2"/>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Projects</w:t>
      </w:r>
    </w:p>
    <w:p w14:paraId="65E86E16">
      <w:pPr>
        <w:pStyle w:val="3"/>
        <w:bidi w:val="0"/>
        <w:rPr>
          <w:rFonts w:hint="default"/>
          <w:color w:val="auto"/>
        </w:rPr>
      </w:pPr>
      <w:r>
        <w:rPr>
          <w:rFonts w:hint="default"/>
          <w:color w:val="auto"/>
        </w:rPr>
        <w:t>Chama Management System</w:t>
      </w:r>
    </w:p>
    <w:p w14:paraId="6973F5E7">
      <w:pPr>
        <w:pStyle w:val="23"/>
        <w:spacing w:line="48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Developed a mobile-based Chama Management System using Flutter, Node.js, and MySQL to help groups manage contributions, member records, savings, and financial transactions.</w:t>
      </w:r>
    </w:p>
    <w:p w14:paraId="79F7C38C">
      <w:pPr>
        <w:pStyle w:val="23"/>
        <w:spacing w:line="48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Implemented user authentication, contribution tracking, and financial management features.</w:t>
      </w:r>
    </w:p>
    <w:p w14:paraId="58F64ACA">
      <w:pPr>
        <w:pStyle w:val="23"/>
        <w:spacing w:line="48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Designed a responsive and user-friendly interface to improve user experience.</w:t>
      </w:r>
    </w:p>
    <w:p w14:paraId="2945A445">
      <w:pPr>
        <w:pStyle w:val="23"/>
        <w:spacing w:line="48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Integrated backend APIs and database functionality for efficient data storage and retrieval.</w:t>
      </w:r>
    </w:p>
    <w:p w14:paraId="5C0CEB00">
      <w:pPr>
        <w:pStyle w:val="3"/>
        <w:bidi w:val="0"/>
        <w:rPr>
          <w:rFonts w:hint="default"/>
          <w:color w:val="auto"/>
        </w:rPr>
      </w:pPr>
      <w:r>
        <w:rPr>
          <w:rFonts w:hint="default"/>
          <w:color w:val="auto"/>
        </w:rPr>
        <w:t>Lost and Found Management System</w:t>
      </w:r>
    </w:p>
    <w:p w14:paraId="5F465AC9">
      <w:pPr>
        <w:pStyle w:val="23"/>
        <w:spacing w:line="48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Built a Java-based Lost and Found Management System to assist users in reporting and tracking lost items.</w:t>
      </w:r>
    </w:p>
    <w:p w14:paraId="7456AC40">
      <w:pPr>
        <w:pStyle w:val="23"/>
        <w:spacing w:line="48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Implemented item registration, search functionality, and reporting features.</w:t>
      </w:r>
    </w:p>
    <w:p w14:paraId="6FFC0842">
      <w:pPr>
        <w:pStyle w:val="23"/>
        <w:spacing w:line="48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Focused on improving organization and efficiency in handling lost property cases.</w:t>
      </w:r>
    </w:p>
    <w:p w14:paraId="7C38BDC1">
      <w:pPr>
        <w:pStyle w:val="2"/>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Professional Experience</w:t>
      </w:r>
    </w:p>
    <w:p w14:paraId="2583B145">
      <w:pPr>
        <w:pStyle w:val="3"/>
        <w:bidi w:val="0"/>
        <w:rPr>
          <w:rFonts w:hint="default"/>
          <w:color w:val="auto"/>
        </w:rPr>
      </w:pPr>
      <w:r>
        <w:rPr>
          <w:rFonts w:hint="default"/>
          <w:color w:val="auto"/>
        </w:rPr>
        <w:t>Industrial Attachment – Regina Tech Limited, Nakuru</w:t>
      </w:r>
    </w:p>
    <w:p w14:paraId="38EABA48">
      <w:pPr>
        <w:pStyle w:val="23"/>
        <w:spacing w:line="48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Participated in software development and technical support activities during the attachment period.</w:t>
      </w:r>
    </w:p>
    <w:p w14:paraId="29BB9846">
      <w:pPr>
        <w:pStyle w:val="23"/>
        <w:spacing w:line="48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Worked with technical teams to troubleshoot systems and improve operational efficiency.</w:t>
      </w:r>
    </w:p>
    <w:p w14:paraId="4A3B7010">
      <w:pPr>
        <w:pStyle w:val="23"/>
        <w:spacing w:line="48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Gained practical experience in system maintenance, teamwork, and professional communication.</w:t>
      </w:r>
    </w:p>
    <w:p w14:paraId="692B7660">
      <w:pPr>
        <w:pStyle w:val="2"/>
        <w:rPr>
          <w:rFonts w:hint="default" w:ascii="Times New Roman" w:hAnsi="Times New Roman" w:cs="Times New Roman"/>
          <w:color w:val="auto"/>
          <w:sz w:val="24"/>
          <w:szCs w:val="24"/>
        </w:rPr>
      </w:pPr>
      <w:r>
        <w:rPr>
          <w:rFonts w:hint="default" w:ascii="Times New Roman" w:hAnsi="Times New Roman" w:cs="Times New Roman"/>
          <w:color w:val="auto"/>
          <w:sz w:val="24"/>
          <w:szCs w:val="24"/>
        </w:rPr>
        <w:t>Education</w:t>
      </w:r>
    </w:p>
    <w:p w14:paraId="49707572">
      <w:pPr>
        <w:rPr>
          <w:rFonts w:hint="default" w:ascii="Times New Roman" w:hAnsi="Times New Roman" w:cs="Times New Roman"/>
          <w:color w:val="auto"/>
          <w:sz w:val="24"/>
          <w:szCs w:val="24"/>
        </w:rPr>
      </w:pPr>
      <w:r>
        <w:rPr>
          <w:rStyle w:val="139"/>
          <w:rFonts w:hint="default"/>
          <w:color w:val="auto"/>
        </w:rPr>
        <w:t>Bachelor of Science in Computer Science</w:t>
      </w:r>
      <w:r>
        <w:rPr>
          <w:rStyle w:val="139"/>
          <w:rFonts w:hint="default"/>
          <w:color w:val="auto"/>
        </w:rPr>
        <w:br w:type="textWrapping"/>
      </w:r>
      <w:r>
        <w:rPr>
          <w:rFonts w:hint="default" w:ascii="Times New Roman" w:hAnsi="Times New Roman" w:cs="Times New Roman"/>
          <w:color w:val="auto"/>
          <w:sz w:val="24"/>
          <w:szCs w:val="24"/>
        </w:rPr>
        <w:t>Egerton University</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Expected Graduation: November 2026</w:t>
      </w:r>
    </w:p>
    <w:p w14:paraId="02FA680B">
      <w:pPr>
        <w:pStyle w:val="2"/>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Professional Strengths</w:t>
      </w:r>
    </w:p>
    <w:p w14:paraId="3130FD2E">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Strong analytical and problem-solving abilities</w:t>
      </w:r>
    </w:p>
    <w:p w14:paraId="19E9E2F7">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Ability to work effectively in collaborative environments</w:t>
      </w:r>
    </w:p>
    <w:p w14:paraId="39EECF8E">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Fast learner with adaptability to new technologies</w:t>
      </w:r>
    </w:p>
    <w:p w14:paraId="03168D1A">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Good communication and interpersonal skills</w:t>
      </w:r>
    </w:p>
    <w:p w14:paraId="3A468CC5">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Passionate about software and system development</w:t>
      </w:r>
    </w:p>
    <w:p w14:paraId="3FC3A34C">
      <w:pPr>
        <w:pStyle w:val="2"/>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Career Objective</w:t>
      </w:r>
    </w:p>
    <w:p w14:paraId="01DA2A70">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To secure a challenging opportunity in software development or IT where I can apply my technical knowledge, continue learning emerging technologies, and contribute to developing innovative digital solutions.</w:t>
      </w:r>
    </w:p>
    <w:p w14:paraId="40CE79C3">
      <w:pPr>
        <w:pStyle w:val="2"/>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References</w:t>
      </w:r>
    </w:p>
    <w:p w14:paraId="31A0D767">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Available upon request</w:t>
      </w:r>
      <w:bookmarkStart w:id="0" w:name="_GoBack"/>
      <w:bookmarkEnd w:id="0"/>
      <w:r>
        <w:rPr>
          <w:rFonts w:hint="default" w:ascii="Times New Roman" w:hAnsi="Times New Roman" w:cs="Times New Roman"/>
          <w:color w:val="auto"/>
          <w:sz w:val="24"/>
          <w:szCs w:val="24"/>
        </w:rPr>
        <w:t>.</w:t>
      </w:r>
    </w:p>
    <w:sectPr>
      <w:footerReference r:id="rId5" w:type="default"/>
      <w:pgSz w:w="12240" w:h="15840"/>
      <w:pgMar w:top="1440" w:right="1800" w:bottom="1440" w:left="1800"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9314FA">
    <w:pPr>
      <w:pStyle w:val="18"/>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FBB5907">
                          <w:pPr>
                            <w:pStyle w:val="1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NEw1/TMAgAA&#10;IwYAAA4AAAAAAAAAAQAgAAAAHwEAAGRycy9lMm9Eb2MueG1sUEsFBgAAAAAGAAYAWQEAAF0GAAAA&#10;AA==&#10;">
              <v:fill on="f" focussize="0,0"/>
              <v:stroke on="f" weight="0.5pt"/>
              <v:imagedata o:title=""/>
              <o:lock v:ext="edit" aspectratio="f"/>
              <v:textbox inset="0mm,0mm,0mm,0mm" style="mso-fit-shape-to-text:t;">
                <w:txbxContent>
                  <w:p w14:paraId="0FBB5907">
                    <w:pPr>
                      <w:pStyle w:val="1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9AC5F0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326</Words>
  <Characters>2362</Characters>
  <Lines>0</Lines>
  <Paragraphs>0</Paragraphs>
  <TotalTime>10</TotalTime>
  <ScaleCrop>false</ScaleCrop>
  <LinksUpToDate>false</LinksUpToDate>
  <CharactersWithSpaces>2649</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WPS_1674976306</cp:lastModifiedBy>
  <dcterms:modified xsi:type="dcterms:W3CDTF">2026-06-02T09:18:57Z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eyJoZGlkIjoiMWZkYjcxYmRmMzI4MjEyMDM3YzFmNWM5MWU4MmI4NmMiLCJ1c2VySWQiOiIxNDk5ODQzODc4NTk0MSJ9</vt:lpwstr>
  </property>
  <property fmtid="{D5CDD505-2E9C-101B-9397-08002B2CF9AE}" pid="3" name="KSOProductBuildVer">
    <vt:lpwstr>1033-12.1.0.26372</vt:lpwstr>
  </property>
  <property fmtid="{D5CDD505-2E9C-101B-9397-08002B2CF9AE}" pid="4" name="ICV">
    <vt:lpwstr>8B6D364E47BB45688859325EF286535C_13</vt:lpwstr>
  </property>
</Properties>
</file>